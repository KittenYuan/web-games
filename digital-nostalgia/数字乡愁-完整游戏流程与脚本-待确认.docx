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F8CBBF">
      <w:pPr>
        <w:pStyle w:val="31"/>
      </w:pPr>
      <w:r>
        <w:t>记忆碎片：数字乡愁</w:t>
      </w:r>
    </w:p>
    <w:p w14:paraId="53B164B5">
      <w:r>
        <w:t>完整游戏流程与逐句脚本｜审阅稿 v1｜仅供确认，尚未据此修改游戏代码</w:t>
      </w:r>
    </w:p>
    <w:p w14:paraId="7FD4C59B">
      <w:r>
        <w:t>阅读说明：台词按“说话者：内容”逐句列出；【】为玩家不一定看见的演出、状态和触发说明。角色、道具、结局名均以本稿为拟定版本。对旧版机械化独白、宏大宣言式终幕和百科式碎片弹窗，本稿建议整体替换，不与旧文本叠加。</w:t>
      </w:r>
    </w:p>
    <w:p w14:paraId="1DF59FFE">
      <w:pPr>
        <w:pStyle w:val="3"/>
      </w:pPr>
      <w:r>
        <w:t>一、角色基准与叙事约束</w:t>
      </w:r>
    </w:p>
    <w:p w14:paraId="4F04CFFF">
      <w:r>
        <w:t>零：2099年的记忆焚化师，厌倦夜班，善于摸鱼和钻流程空子。嘴上抱怨，手上把事情管到底。她的幽默是防御机制，越靠近母亲留下的真相，越少用笑话遮掩。不能说“我要拯救所有人的记忆”之类口号。</w:t>
      </w:r>
    </w:p>
    <w:p w14:paraId="4D826FFD">
      <w:r>
        <w:t>系统：准确、冷淡，始终以访问频率和程序有效性判断事物；不突然拟人或解释道德。</w:t>
      </w:r>
    </w:p>
    <w:p w14:paraId="6CDA440B">
      <w:r>
        <w:t>张师傅：老程序员留下的记忆重建；懂旧格式与目录索引，温和但不说教。无立绘，只用名字和对话。</w:t>
      </w:r>
    </w:p>
    <w:p w14:paraId="066AE8DF">
      <w:r>
        <w:t>小意：千禧年前后童年记忆的投影；想找回发条电子小狗奇奇。不能被写成2099年的居民。展示小意立绘。</w:t>
      </w:r>
    </w:p>
    <w:p w14:paraId="3FF8E9D5">
      <w:r>
        <w:t>奇奇：小意的旧电子宠物，不是宠物蛋；对话简短、具有玩具原有的简单语音，不是能解释世界观的真人。展示奇奇立绘。</w:t>
      </w:r>
    </w:p>
    <w:p w14:paraId="12458D3C">
      <w:r>
        <w:t>母亲：只通过旧录音、画面边缘的手、童年录像出现；不以AI补全她的脸。</w:t>
      </w:r>
    </w:p>
    <w:p w14:paraId="1A483879">
      <w:r>
        <w:t>规则：2097年被清除的是零脑中的私人记忆；2099年待销毁的是仍存在归档里的录音和关联记录。申诉公开的是清理日志，不公开私人录音。</w:t>
      </w:r>
    </w:p>
    <w:p w14:paraId="08E83793">
      <w:pPr>
        <w:pStyle w:val="3"/>
      </w:pPr>
      <w:r>
        <w:t>二、全流程与进度节点</w:t>
      </w:r>
    </w:p>
    <w:p w14:paraId="64D1BD69">
      <w:r>
        <w:t>主菜单 → 序幕夜班 → 两种调查态度（汇合） → 生日录音首次出现 → 两种调查策略（汇合）／坏结局A → 发现无授权清除 → 隔离区入口／坏结局B → 效率中枢（5件） → 消费幻境（4件＋奇奇／宠物蛋） → 遗忘回廊（5件，关键照片和录像逐步解锁） → 终幕两种策略 → 共同生日录音收尾 → 对应正式结局页 → 玩家主动进入致敬页。</w:t>
      </w:r>
    </w:p>
    <w:p w14:paraId="442E84C7">
      <w:r>
        <w:t>探索进度：现有地图共有5＋4＋5＝14个常规可拾取物；消费幻境的宠物蛋为奇奇剧情后获得的第15件。不强制拾取顺序；主线线索在必要时通过场景结束补齐，避免玩家因先后顺序不同卡死。每个碎片有一次主触发对话；重复查看只展示已记录内容。场景对话层暂停移动与再次拾取。</w:t>
      </w:r>
    </w:p>
    <w:p w14:paraId="7CB5DC24">
      <w:r>
        <w:t>失败结局只在两处明确行动触发。回到关键选择保留到该节点的已读内容；从头开始则清空本次故事状态；回主菜单不删除本地内容（如无存档功能，界面应明确本次进度将不会保留）。正式结局可回到终幕选择，且不能跳过共同收尾直接进入致敬。</w:t>
      </w:r>
    </w:p>
    <w:p w14:paraId="6E9FE4A0">
      <w:pPr>
        <w:pStyle w:val="3"/>
      </w:pPr>
      <w:r>
        <w:t>三、序幕：夜班与第一条异常记录</w:t>
      </w:r>
    </w:p>
    <w:p w14:paraId="291B1187">
      <w:pPr>
        <w:pStyle w:val="4"/>
      </w:pPr>
      <w:r>
        <w:t>P01 夜班开始</w:t>
      </w:r>
    </w:p>
    <w:p w14:paraId="1E03254F">
      <w:r>
        <w:rPr>
          <w:b/>
        </w:rPr>
        <w:t>【演出／触发】主菜单“开始游戏”；控制台背景，零立绘随本人台词出现，系统无立绘。</w:t>
      </w:r>
    </w:p>
    <w:p w14:paraId="66D94634">
      <w:r>
        <w:t>系统：2099年。新元界将私人记忆按照访问频率分类。长期无人访问的记录，将被送入隔离区，等待销毁。</w:t>
      </w:r>
    </w:p>
    <w:p w14:paraId="01C4758A">
      <w:r>
        <w:t>零：记忆焚化师，夜班。一份听起来就很适合睡觉的工作。</w:t>
      </w:r>
    </w:p>
    <w:p w14:paraId="3A42B71B">
      <w:r>
        <w:t>系统：操作员：137-Zero。当前班次剩余时间：6小时42分钟。待处理记录：3421条。</w:t>
      </w:r>
    </w:p>
    <w:p w14:paraId="7FD4454C">
      <w:r>
        <w:t>零：三千四百二十一条。很好，今晚又是和死文件相亲的一晚。</w:t>
      </w:r>
    </w:p>
    <w:p w14:paraId="4E2B994D">
      <w:r>
        <w:t>系统：提醒：操作员不得对待处理记忆产生私人情感。</w:t>
      </w:r>
    </w:p>
    <w:p w14:paraId="0D9420D6">
      <w:r>
        <w:t>零：放心。我对这份工作的感情，主要是厌烦。应该不算私人情感。</w:t>
      </w:r>
    </w:p>
    <w:p w14:paraId="35EF3612">
      <w:pPr>
        <w:pStyle w:val="4"/>
      </w:pPr>
      <w:r>
        <w:t>P02 无标题文本</w:t>
      </w:r>
    </w:p>
    <w:p w14:paraId="6C699731">
      <w:r>
        <w:rPr>
          <w:b/>
        </w:rPr>
        <w:t>【演出／触发】第一份待处理记录；两选项不影响是否进入主线，但应有不同过程台词。</w:t>
      </w:r>
    </w:p>
    <w:p w14:paraId="247987CC">
      <w:r>
        <w:t>系统：下一条记录：无标题私人文本。访问频率：0。建议处理：立即销毁。</w:t>
      </w:r>
    </w:p>
    <w:p w14:paraId="08E7682B">
      <w:r>
        <w:t>零：无标题，零访问，建议销毁。这套系统判断人生的方式，和我的主管判断员工价值的方式还挺像。</w:t>
      </w:r>
    </w:p>
    <w:p w14:paraId="2BF37385">
      <w:r>
        <w:t>系统：是否确认销毁？</w:t>
      </w:r>
    </w:p>
    <w:p w14:paraId="5CB114EB">
      <w:r>
        <w:rPr>
          <w:b/>
        </w:rPr>
        <w:t>【玩家选择】调查方式</w:t>
      </w:r>
    </w:p>
    <w:p w14:paraId="6F518F6F">
      <w:r>
        <w:t xml:space="preserve">  A 查看备注。</w:t>
      </w:r>
    </w:p>
    <w:p w14:paraId="5C809BE4">
      <w:r>
        <w:t xml:space="preserve">  B 检查处理记录。</w:t>
      </w:r>
    </w:p>
    <w:p w14:paraId="3E1E494F">
      <w:r>
        <w:rPr>
          <w:b/>
        </w:rPr>
        <w:t>【A】零：我知道工作守则是“不要多管闲事”。但它没说，按删除之前不能先看备注。这叫流程意识，不叫摸鱼。</w:t>
      </w:r>
    </w:p>
    <w:p w14:paraId="582128B2">
      <w:r>
        <w:t>系统：备注：未发送。创建者最后一次编辑后，没有再次打开。</w:t>
      </w:r>
    </w:p>
    <w:p w14:paraId="494FADDE">
      <w:r>
        <w:t>零：没发出去的东西，也不一定是不想让人看见。</w:t>
      </w:r>
    </w:p>
    <w:p w14:paraId="6640D8C0">
      <w:r>
        <w:rPr>
          <w:b/>
        </w:rPr>
        <w:t>【B】零：如果它真的无关紧要，处理记录应该很干净。不干净就说明有人连垃圾分类也做砸了。</w:t>
      </w:r>
    </w:p>
    <w:p w14:paraId="6B33290C">
      <w:r>
        <w:t>系统：该文件曾在三个隔离队列之间转移，原始登记备注缺失。</w:t>
      </w:r>
    </w:p>
    <w:p w14:paraId="047677E7">
      <w:r>
        <w:t>零：好。至少今晚的工作开始像调查，不像流水线。</w:t>
      </w:r>
    </w:p>
    <w:p w14:paraId="3E39815F">
      <w:r>
        <w:rPr>
          <w:b/>
        </w:rPr>
        <w:t>【汇合】零：先把索引留着。没有备注和记录的文件，别急着替它下结论。</w:t>
      </w:r>
    </w:p>
    <w:p w14:paraId="4A22B69E">
      <w:pPr>
        <w:pStyle w:val="4"/>
      </w:pPr>
      <w:r>
        <w:t>P03 生日音频首次出现</w:t>
      </w:r>
    </w:p>
    <w:p w14:paraId="2784A2ED">
      <w:r>
        <w:rPr>
          <w:b/>
        </w:rPr>
        <w:t>【演出／触发】系统发现未登记音频，伴随磁带底噪；录音声为音频或文字标签，不用零的立绘。</w:t>
      </w:r>
    </w:p>
    <w:p w14:paraId="15486370">
      <w:r>
        <w:t>系统：队列发现未登记音频。文件格式：卡式录音带转录。录制年份：2078年。接收者：小零。</w:t>
      </w:r>
    </w:p>
    <w:p w14:paraId="055DEFF3">
      <w:r>
        <w:t>零：……小零？</w:t>
      </w:r>
    </w:p>
    <w:p w14:paraId="179021CE">
      <w:r>
        <w:t>系统：文件状态：低访问频率。建议纳入本班次清理队列。</w:t>
      </w:r>
    </w:p>
    <w:p w14:paraId="5D84391A">
      <w:r>
        <w:t>零：等一下。你刚才叫谁？</w:t>
      </w:r>
    </w:p>
    <w:p w14:paraId="03EFBF25">
      <w:r>
        <w:t>系统：接收者：小零。</w:t>
      </w:r>
    </w:p>
    <w:p w14:paraId="2C9C6EAF">
      <w:r>
        <w:t>零：我不叫小零。我叫137-Zero。</w:t>
      </w:r>
    </w:p>
    <w:p w14:paraId="1CA6F861">
      <w:r>
        <w:t>零：……至少系统里是这么写的。</w:t>
      </w:r>
    </w:p>
    <w:p w14:paraId="77A99812">
      <w:r>
        <w:t>录音：祝你生日快乐……</w:t>
      </w:r>
    </w:p>
    <w:p w14:paraId="5A0E99CD">
      <w:r>
        <w:t>零：这不是背景音乐。有人在唱。</w:t>
      </w:r>
    </w:p>
    <w:p w14:paraId="47210E55">
      <w:r>
        <w:t>录音：〔母亲唱错一个音，停下笑了。〕</w:t>
      </w:r>
    </w:p>
    <w:p w14:paraId="0381DB83">
      <w:r>
        <w:t>零：她唱错了。……为什么我知道她下一句会笑？</w:t>
      </w:r>
    </w:p>
    <w:p w14:paraId="4B3E1664">
      <w:r>
        <w:t>零：可能是夜班综合征。症状包括幻听、怀旧，以及想拔掉主管的服务器。</w:t>
      </w:r>
    </w:p>
    <w:p w14:paraId="0C1BE2E2">
      <w:r>
        <w:t>零：但在拔服务器之前，我先留住这盘磁带。</w:t>
      </w:r>
    </w:p>
    <w:p w14:paraId="748EAA0A">
      <w:pPr>
        <w:pStyle w:val="4"/>
      </w:pPr>
      <w:r>
        <w:t>P04 第一次调查策略</w:t>
      </w:r>
    </w:p>
    <w:p w14:paraId="1B45E134">
      <w:pPr>
        <w:rPr>
          <w:b/>
        </w:rPr>
      </w:pPr>
      <w:r>
        <w:rPr>
          <w:b/>
        </w:rPr>
        <w:t>【演出／触发】先交代利害，调查方式可汇合；</w:t>
      </w:r>
    </w:p>
    <w:p w14:paraId="48AB4E5E">
      <w:r>
        <w:t>零：有人叫我的名字。查下去，今晚肯定别想准时走。可现在按下去，就真的听不到了。</w:t>
      </w:r>
    </w:p>
    <w:p w14:paraId="5005BBC3">
      <w:r>
        <w:t>系统：原始音频及关联索引在执行永久销毁后无法恢复。</w:t>
      </w:r>
    </w:p>
    <w:p w14:paraId="5E06ACAC">
      <w:r>
        <w:rPr>
          <w:b/>
        </w:rPr>
        <w:t>【玩家选择】当前记录</w:t>
      </w:r>
    </w:p>
    <w:p w14:paraId="285553B3">
      <w:r>
        <w:t xml:space="preserve">  A 上报格式异常，争取人工复核。</w:t>
      </w:r>
    </w:p>
    <w:p w14:paraId="2CACB019">
      <w:r>
        <w:t xml:space="preserve">  B 暂停自动删除，核对“小零”的身份。</w:t>
      </w:r>
    </w:p>
    <w:p w14:paraId="2D732B9B">
      <w:r>
        <w:t xml:space="preserve">  C 确认永久销毁这份录音，结束异常处理。</w:t>
      </w:r>
    </w:p>
    <w:p w14:paraId="5083EA62">
      <w:r>
        <w:rPr>
          <w:b/>
        </w:rPr>
        <w:t>【A】零：按规定上报异常。这是成熟员工的决定。也是一个想保住工作账号的人的决定。</w:t>
      </w:r>
    </w:p>
    <w:p w14:paraId="477B2AA9">
      <w:r>
        <w:t>零：不过原始索引我会留一份。成熟员工也可以有一点职业道德以外的兴趣。</w:t>
      </w:r>
    </w:p>
    <w:p w14:paraId="3D6EE312">
      <w:r>
        <w:t>系统：人工复核队列已关闭；原始记录进入本班次自动销毁队列。</w:t>
      </w:r>
    </w:p>
    <w:p w14:paraId="1CB7171A">
      <w:r>
        <w:t>零：人工复核下班比我早。真羡慕。先用索引查。</w:t>
      </w:r>
    </w:p>
    <w:p w14:paraId="28CECE6C">
      <w:r>
        <w:rPr>
          <w:b/>
        </w:rPr>
        <w:t>【B】零：直接按暂停。</w:t>
      </w:r>
      <w:r>
        <w:rPr>
          <w:rFonts w:hint="eastAsia" w:eastAsia="宋体"/>
          <w:b/>
          <w:lang w:val="en-US" w:eastAsia="zh-CN"/>
        </w:rPr>
        <w:t>我只</w:t>
      </w:r>
      <w:r>
        <w:rPr>
          <w:b/>
        </w:rPr>
        <w:t>是</w:t>
      </w:r>
      <w:r>
        <w:rPr>
          <w:rFonts w:hint="eastAsia" w:eastAsia="宋体"/>
          <w:b/>
          <w:lang w:val="en-US" w:eastAsia="zh-CN"/>
        </w:rPr>
        <w:t>想</w:t>
      </w:r>
      <w:r>
        <w:rPr>
          <w:b/>
        </w:rPr>
        <w:t>给系统一个冷静期。</w:t>
      </w:r>
    </w:p>
    <w:p w14:paraId="3E8C7436">
      <w:r>
        <w:t>系统：临时延时获准。操作权限审计已开启。</w:t>
      </w:r>
    </w:p>
    <w:p w14:paraId="59C1167F">
      <w:r>
        <w:t>零：审就审。顺便把“今晚不许人好好过生日”也写进去。</w:t>
      </w:r>
    </w:p>
    <w:p w14:paraId="0E340DC4">
      <w:r>
        <w:rPr>
          <w:b/>
        </w:rPr>
        <w:t>【A/B汇合】系统：原始介质标签可读取；交班前须恢复销毁或提交合法保留理由。</w:t>
      </w:r>
    </w:p>
    <w:p w14:paraId="002BB733">
      <w:pPr>
        <w:pStyle w:val="4"/>
      </w:pPr>
      <w:r>
        <w:t>四、提前结束A：《本月优秀员工》</w:t>
      </w:r>
    </w:p>
    <w:p w14:paraId="4311169A">
      <w:r>
        <w:rPr>
          <w:b/>
        </w:rPr>
        <w:t>【仅P04选择C触发；不得因谨慎上报触发】</w:t>
      </w:r>
    </w:p>
    <w:p w14:paraId="2DD048F8">
      <w:r>
        <w:t>系统：音频及关联检索索引已清除。异常处理完成。效率评级上调。</w:t>
      </w:r>
    </w:p>
    <w:p w14:paraId="460F6E62">
      <w:r>
        <w:t>零：安静了。挺好。可以下班了。</w:t>
      </w:r>
    </w:p>
    <w:p w14:paraId="2C6082AA">
      <w:r>
        <w:t>旁白：零走到出口，停了下来。</w:t>
      </w:r>
    </w:p>
    <w:p w14:paraId="57CC84DB">
      <w:r>
        <w:t>零：……刚才那个声音，叫我什么来着？</w:t>
      </w:r>
    </w:p>
    <w:p w14:paraId="31596F71">
      <w:r>
        <w:t>系统：无相关记录。</w:t>
      </w:r>
    </w:p>
    <w:p w14:paraId="0F96E4DF">
      <w:r>
        <w:rPr>
          <w:b/>
        </w:rPr>
        <w:t>【结局说明】你完成了本班次的工作。那段录音没有等到下一个听众。</w:t>
      </w:r>
    </w:p>
    <w:p w14:paraId="2807FEEA">
      <w:r>
        <w:rPr>
          <w:b/>
        </w:rPr>
        <w:t>【按钮】回到关键选择（P04）／从头重新开始／返回主菜单。</w:t>
      </w:r>
    </w:p>
    <w:p w14:paraId="4EA54C76">
      <w:pPr>
        <w:pStyle w:val="4"/>
      </w:pPr>
      <w:r>
        <w:t>P05 标签与被清除的过去</w:t>
      </w:r>
    </w:p>
    <w:p w14:paraId="116A72C6">
      <w:r>
        <w:rPr>
          <w:b/>
        </w:rPr>
        <w:t>【演出／触发】调查A/B在此汇合；第一处明确交代2097与2099两种删除。</w:t>
      </w:r>
    </w:p>
    <w:p w14:paraId="52062AE2">
      <w:r>
        <w:t>磁带标签：给小零的十岁生日。妈妈录，等你长大再听。</w:t>
      </w:r>
    </w:p>
    <w:p w14:paraId="3545818E">
      <w:r>
        <w:t>零：妈妈？</w:t>
      </w:r>
    </w:p>
    <w:p w14:paraId="6FFDF8C2">
      <w:r>
        <w:t>零：……我有妈妈？这个问题听起来很蠢。当然应该有。可我完全想不起她的脸。</w:t>
      </w:r>
    </w:p>
    <w:p w14:paraId="544E5A8D">
      <w:r>
        <w:t>系统：私人关联记忆：已清除。清除时间：2097年。原主授权：无记录。</w:t>
      </w:r>
    </w:p>
    <w:p w14:paraId="2201B7B3">
      <w:r>
        <w:t>零：原主授权：无记录。</w:t>
      </w:r>
    </w:p>
    <w:p w14:paraId="1A8AB20B">
      <w:r>
        <w:t>零：翻译一下就是：我们删了，但没有人承认是自己批准的。</w:t>
      </w:r>
    </w:p>
    <w:p w14:paraId="1718A484">
      <w:r>
        <w:t>系统：操作员不得对清除记录产生情绪化判断。</w:t>
      </w:r>
    </w:p>
    <w:p w14:paraId="60504992">
      <w:r>
        <w:t>零：太晚了。</w:t>
      </w:r>
      <w:r>
        <w:rPr>
          <w:rFonts w:hint="eastAsia" w:eastAsia="宋体"/>
          <w:lang w:val="en-US" w:eastAsia="zh-CN"/>
        </w:rPr>
        <w:t>我为数不多的职业操守告诉我，</w:t>
      </w:r>
      <w:r>
        <w:t>这件事很可疑。</w:t>
      </w:r>
    </w:p>
    <w:p w14:paraId="10104C0C">
      <w:r>
        <w:t>系统：当前归档录音及关联记录仍存在；预计2099年本班次销毁。</w:t>
      </w:r>
    </w:p>
    <w:p w14:paraId="05D7BA9B">
      <w:r>
        <w:t>零：先删我脑子里的记忆，再说剩下的录音没人听。你们还挺会自圆其说。</w:t>
      </w:r>
    </w:p>
    <w:p w14:paraId="7B2F7FEE">
      <w:pPr>
        <w:pStyle w:val="4"/>
      </w:pPr>
      <w:r>
        <w:t>P06 隔离区入口</w:t>
      </w:r>
    </w:p>
    <w:p w14:paraId="715AA5BC">
      <w:r>
        <w:rPr>
          <w:b/>
        </w:rPr>
        <w:t>【演出／触发】必须明确关闭本地控制台无法取消远程销毁。</w:t>
      </w:r>
    </w:p>
    <w:p w14:paraId="0BD5ED68">
      <w:r>
        <w:t>零：我是一个被删除了童年记忆的焚化师，现在要去一个由旧数据拼成的坟场，找我自己的生日录音。这份工作的员工培训里，应该没有这一章。</w:t>
      </w:r>
    </w:p>
    <w:p w14:paraId="3FA6AC63">
      <w:r>
        <w:t>系统：未经许可进入隔离区，将撤销操作员资格。隔离区为远程存储。</w:t>
      </w:r>
    </w:p>
    <w:p w14:paraId="58D96382">
      <w:r>
        <w:t>零：好消息是，我本来也不太喜欢这份工作。</w:t>
      </w:r>
    </w:p>
    <w:p w14:paraId="0E642842">
      <w:r>
        <w:t>系统：你可能被永久流放。</w:t>
      </w:r>
    </w:p>
    <w:p w14:paraId="7ECC5AB4">
      <w:r>
        <w:t>零：坏消息是，流放地点大概率还是数据坟场。公司连惩罚都懒得设计新地图。</w:t>
      </w:r>
    </w:p>
    <w:p w14:paraId="08F919BF">
      <w:r>
        <w:t>系统：关闭本地控制台不会中止远程销毁；未保存的索引可能丢失。</w:t>
      </w:r>
    </w:p>
    <w:p w14:paraId="5D16C9B7">
      <w:r>
        <w:t>零：也就是说，拔电源只能解决我眼前的问题。解决不了真正的问题。</w:t>
      </w:r>
    </w:p>
    <w:p w14:paraId="58D26417">
      <w:r>
        <w:t>零：……难怪这个办法一直这么受欢迎。</w:t>
      </w:r>
    </w:p>
    <w:p w14:paraId="5EBD2756">
      <w:r>
        <w:rPr>
          <w:b/>
        </w:rPr>
        <w:t>【玩家选择】进入前操作</w:t>
      </w:r>
    </w:p>
    <w:p w14:paraId="71E359C7">
      <w:r>
        <w:t xml:space="preserve">  A 保存索引，用临时权限进入隔离区。</w:t>
      </w:r>
    </w:p>
    <w:p w14:paraId="1BD17970">
      <w:r>
        <w:t xml:space="preserve">  B 不保存，直接拔掉控制台电源；远程销毁仍会继续。【丢失本地线索；将提前结束故事】</w:t>
      </w:r>
    </w:p>
    <w:p w14:paraId="53B28635">
      <w:r>
        <w:rPr>
          <w:b/>
        </w:rPr>
        <w:t>【A】零：先存两份索引。不是怕死，是怕回来之后又被要求填表。</w:t>
      </w:r>
    </w:p>
    <w:p w14:paraId="548DA090">
      <w:r>
        <w:t>系统：索引保存成功。临时权限在本班次有效。正在进入效率中枢。</w:t>
      </w:r>
    </w:p>
    <w:p w14:paraId="43C34F9C">
      <w:r>
        <w:rPr>
          <w:b/>
        </w:rPr>
        <w:t>【B】进入提前结束B。</w:t>
      </w:r>
    </w:p>
    <w:p w14:paraId="5A10467E">
      <w:pPr>
        <w:pStyle w:val="4"/>
      </w:pPr>
      <w:r>
        <w:t>五、提前结束B：《物理下班》</w:t>
      </w:r>
    </w:p>
    <w:p w14:paraId="5EFA89AA">
      <w:r>
        <w:rPr>
          <w:b/>
        </w:rPr>
        <w:t>【仅P06选择B触发】</w:t>
      </w:r>
    </w:p>
    <w:p w14:paraId="7A530079">
      <w:r>
        <w:t>零：行。今天谁都别用了。</w:t>
      </w:r>
    </w:p>
    <w:p w14:paraId="0F7A53B2">
      <w:r>
        <w:t>演出：画面黑下去；应急屏幕亮起。</w:t>
      </w:r>
    </w:p>
    <w:p w14:paraId="01304FFC">
      <w:r>
        <w:t>系统：本地索引丢失。远程销毁任务未受影响。设备异常已登记至操作员名下。</w:t>
      </w:r>
    </w:p>
    <w:p w14:paraId="068B3CB3">
      <w:r>
        <w:t>零：……工作没停。线索没了。还多了一张维修单。</w:t>
      </w:r>
    </w:p>
    <w:p w14:paraId="1BDBE279">
      <w:r>
        <w:t>零：我讨厌云端。</w:t>
      </w:r>
    </w:p>
    <w:p w14:paraId="55B3CC2A">
      <w:r>
        <w:rPr>
          <w:b/>
        </w:rPr>
        <w:t>【结局说明】你成功关闭了显示器。没有成功关闭问题。</w:t>
      </w:r>
    </w:p>
    <w:p w14:paraId="04B9AEAA">
      <w:r>
        <w:rPr>
          <w:b/>
        </w:rPr>
        <w:t>【按钮】回到关键选择（P06）／从头重新开始／返回主菜单。</w:t>
      </w:r>
    </w:p>
    <w:p w14:paraId="2D5D3314">
      <w:pPr>
        <w:pStyle w:val="3"/>
      </w:pPr>
      <w:r>
        <w:t>六、记忆坟场场景一：效率中枢</w:t>
      </w:r>
    </w:p>
    <w:p w14:paraId="352BA890">
      <w:r>
        <w:t>场景目标：从张师傅和旧设备中找到“目录迁移／旧索引”的方法。张师傅不提供宏大解释，只讲具体的旧文件、旧设备和名字。地图收集5件；每件首次拾取后进入对话层。</w:t>
      </w:r>
    </w:p>
    <w:p w14:paraId="45ACAB10">
      <w:pPr>
        <w:pStyle w:val="4"/>
      </w:pPr>
      <w:r>
        <w:t>S1 初遇张师傅</w:t>
      </w:r>
    </w:p>
    <w:p w14:paraId="21481006">
      <w:r>
        <w:rPr>
          <w:b/>
        </w:rPr>
        <w:t>【演出／触发】进入效率中枢后，张师傅在左下区域；点击他触发一次。</w:t>
      </w:r>
    </w:p>
    <w:p w14:paraId="3B98C6BE">
      <w:r>
        <w:t>张师傅：年轻人，你也是来找那些老古董的吗？</w:t>
      </w:r>
    </w:p>
    <w:p w14:paraId="5D0C7D32">
      <w:r>
        <w:t>零：我是来找一段生日录音的。但系统把它拆成了软盘、传真、CD和一堆看起来会在博物馆门口收门票的东西。</w:t>
      </w:r>
    </w:p>
    <w:p w14:paraId="1A07C663">
      <w:r>
        <w:t>张师傅：这些东西曾经很重要。</w:t>
      </w:r>
    </w:p>
    <w:p w14:paraId="2E5CEF6D">
      <w:r>
        <w:t>零：我知道。我只是没想到它们退休以后还要加班。</w:t>
      </w:r>
    </w:p>
    <w:p w14:paraId="4F3C534D">
      <w:r>
        <w:t>张师傅：旧格式的目录还在机器里。先把东西找齐，我教你看迁移记录。</w:t>
      </w:r>
    </w:p>
    <w:p w14:paraId="1FE6B160">
      <w:r>
        <w:t>零：所以我要先修一台老电脑，才能读取一份已经被删除的个人档案。</w:t>
      </w:r>
    </w:p>
    <w:p w14:paraId="28744648">
      <w:r>
        <w:t>零：未来社会真的很先进。先进到连找回自己的记忆，都要先修打印机。</w:t>
      </w:r>
    </w:p>
    <w:p w14:paraId="41D8A574">
      <w:pPr>
        <w:pStyle w:val="4"/>
      </w:pPr>
      <w:r>
        <w:t>S1 碎片：软盘驱动器</w:t>
      </w:r>
    </w:p>
    <w:p w14:paraId="2A5E6355">
      <w:r>
        <w:rPr>
          <w:b/>
        </w:rPr>
        <w:t>【演出／触发】首次收集该物品后触发；重复查看不再重复播放。</w:t>
      </w:r>
    </w:p>
    <w:p w14:paraId="30A2163F">
      <w:r>
        <w:t>零：软盘。1.44MB，容量小到像系统给记忆设置的贫困线。</w:t>
      </w:r>
    </w:p>
    <w:p w14:paraId="574B1D91">
      <w:r>
        <w:t>张师傅：里面是我写的第一份程序。后来写过很多，但我一直留着它。</w:t>
      </w:r>
    </w:p>
    <w:p w14:paraId="7428AAD9">
      <w:r>
        <w:t>零：后来写过那么多，怎么偏偏留着这一份？</w:t>
      </w:r>
    </w:p>
    <w:p w14:paraId="0F6B2701">
      <w:r>
        <w:t>张师傅：因为第一份的时候，我还以为只要写对代码，事情就会变好。</w:t>
      </w:r>
    </w:p>
    <w:p w14:paraId="2804700F">
      <w:r>
        <w:t>零：这个想法听起来不太实用。</w:t>
      </w:r>
    </w:p>
    <w:p w14:paraId="7C8F23C5">
      <w:r>
        <w:t>零：……不过我先不删。</w:t>
      </w:r>
    </w:p>
    <w:p w14:paraId="3D9E7702">
      <w:pPr>
        <w:pStyle w:val="4"/>
      </w:pPr>
      <w:r>
        <w:t>S1 碎片：卡式录音带</w:t>
      </w:r>
    </w:p>
    <w:p w14:paraId="38DEF653">
      <w:r>
        <w:rPr>
          <w:b/>
        </w:rPr>
        <w:t>【演出／触发】首次收集该物品后触发；重复查看不再重复播放。</w:t>
      </w:r>
    </w:p>
    <w:p w14:paraId="13C1076A">
      <w:r>
        <w:t>零：卡带也在这里。看来我的生日录音不是唯一一个被系统嫌弃的声音。</w:t>
      </w:r>
    </w:p>
    <w:p w14:paraId="7C2031C3">
      <w:r>
        <w:t>张师傅：磁带的好处是，按错了也会留下声音。</w:t>
      </w:r>
    </w:p>
    <w:p w14:paraId="061FCD70">
      <w:r>
        <w:t>零：这倒是。现在的系统按错一下，连“按错过”都能一起删除。</w:t>
      </w:r>
    </w:p>
    <w:p w14:paraId="04F00780">
      <w:r>
        <w:t>张师傅：旧目录里有音频转录编号。你要找的东西可能经过这里。</w:t>
      </w:r>
    </w:p>
    <w:p w14:paraId="28873E7C">
      <w:pPr>
        <w:pStyle w:val="4"/>
      </w:pPr>
      <w:r>
        <w:t>S1 碎片：寻呼机</w:t>
      </w:r>
    </w:p>
    <w:p w14:paraId="29F4967B">
      <w:r>
        <w:rPr>
          <w:b/>
        </w:rPr>
        <w:t>【演出／触发】首次收集该物品后触发；重复查看不再重复播放。</w:t>
      </w:r>
    </w:p>
    <w:p w14:paraId="2FEE87B5">
      <w:r>
        <w:t>零：寻呼机。消息到了，人还得自己去找电话。</w:t>
      </w:r>
    </w:p>
    <w:p w14:paraId="12337905">
      <w:r>
        <w:t>张师傅：慢，但每条消息都要认真回复。</w:t>
      </w:r>
    </w:p>
    <w:p w14:paraId="7DE2F68B">
      <w:r>
        <w:t>零：现在消息快到连后悔的时间都省了。</w:t>
      </w:r>
    </w:p>
    <w:p w14:paraId="4B101190">
      <w:r>
        <w:t>零：把它的接收时间记下来。延迟有时候也是线索。</w:t>
      </w:r>
    </w:p>
    <w:p w14:paraId="1662048B">
      <w:pPr>
        <w:pStyle w:val="4"/>
      </w:pPr>
      <w:r>
        <w:t>S1 碎片：传真机</w:t>
      </w:r>
    </w:p>
    <w:p w14:paraId="2224FA1B">
      <w:r>
        <w:rPr>
          <w:b/>
        </w:rPr>
        <w:t>【演出／触发】首次收集该物品后触发；重复查看不再重复播放。</w:t>
      </w:r>
    </w:p>
    <w:p w14:paraId="74AE24DA">
      <w:r>
        <w:t>零：传真机。把一页纸传过去，先听几分钟机器尖叫。</w:t>
      </w:r>
    </w:p>
    <w:p w14:paraId="57C3D1AA">
      <w:r>
        <w:t>张师傅：传输记录会留下发送端和接收端。</w:t>
      </w:r>
    </w:p>
    <w:p w14:paraId="0EDC49F7">
      <w:r>
        <w:t>零：比现在好。现在只要显示“已同步”，谁发的、谁改的、谁删的，全部变成一个绿色勾。</w:t>
      </w:r>
    </w:p>
    <w:p w14:paraId="1BDDFB10">
      <w:r>
        <w:t>零：这台机器的旧日志我要看。</w:t>
      </w:r>
    </w:p>
    <w:p w14:paraId="2B9441B5">
      <w:pPr>
        <w:pStyle w:val="4"/>
      </w:pPr>
      <w:r>
        <w:t>S1 碎片：CD光盘</w:t>
      </w:r>
    </w:p>
    <w:p w14:paraId="0E50F688">
      <w:r>
        <w:rPr>
          <w:b/>
        </w:rPr>
        <w:t>【演出／触发】首次收集该物品后触发；重复查看不再重复播放。</w:t>
      </w:r>
    </w:p>
    <w:p w14:paraId="4CFFE4E8">
      <w:r>
        <w:t>零：CD。划一道就可能少一首歌，珍惜程度比云端收藏高多了。</w:t>
      </w:r>
    </w:p>
    <w:p w14:paraId="0691A07A">
      <w:r>
        <w:t>张师傅：这是旧目录的备份索引。名字没有被迁移工具完全删掉。</w:t>
      </w:r>
    </w:p>
    <w:p w14:paraId="0AB22653">
      <w:r>
        <w:t>零：名字不应该被迁移工具顺手删掉。</w:t>
      </w:r>
    </w:p>
    <w:p w14:paraId="70ABC8A7">
      <w:r>
        <w:t>零：……这句话我记住了。</w:t>
      </w:r>
    </w:p>
    <w:p w14:paraId="014ED42E">
      <w:r>
        <w:t>张师傅：你记得住吗？</w:t>
      </w:r>
    </w:p>
    <w:p w14:paraId="012C68C5">
      <w:r>
        <w:t>零：不知道。但我现在不想让它消失。</w:t>
      </w:r>
    </w:p>
    <w:p w14:paraId="2695AD3C">
      <w:r>
        <w:t>S1 场景结束：五件收集完成；零获得“旧目录迁移索引”，按钮进入消费幻境。场景完成对白：</w:t>
      </w:r>
      <w:r>
        <w:br w:type="textWrapping"/>
      </w:r>
      <w:r>
        <w:t>零：张师傅，目录里还有一批被标成低访问的记录。</w:t>
      </w:r>
      <w:r>
        <w:br w:type="textWrapping"/>
      </w:r>
      <w:r>
        <w:t>张师傅：低访问不等于没人需要。</w:t>
      </w:r>
      <w:r>
        <w:br w:type="textWrapping"/>
      </w:r>
      <w:r>
        <w:t>零：我知道。系统最擅长把这两句话混成一句。</w:t>
      </w:r>
    </w:p>
    <w:p w14:paraId="38948B39">
      <w:pPr>
        <w:pStyle w:val="3"/>
      </w:pPr>
      <w:r>
        <w:t>七、记忆坟场场景二：消费幻境</w:t>
      </w:r>
    </w:p>
    <w:p w14:paraId="78CF93AB">
      <w:r>
        <w:t>场景目标：通过小意和奇奇说明“可替换”与“被记住”的区别。常规碎片4件；奇奇是独立互动，不提前让电子宠物蛋代替奇奇。小意和奇奇均使用立绘对话层。</w:t>
      </w:r>
    </w:p>
    <w:p w14:paraId="31A11ECB">
      <w:pPr>
        <w:pStyle w:val="4"/>
      </w:pPr>
      <w:r>
        <w:t>S2 初遇小意</w:t>
      </w:r>
    </w:p>
    <w:p w14:paraId="6FE9F9EE">
      <w:r>
        <w:rPr>
          <w:b/>
        </w:rPr>
        <w:t>【演出／触发】进入消费幻境后，小意在地图右侧；点击触发。</w:t>
      </w:r>
    </w:p>
    <w:p w14:paraId="57297109">
      <w:r>
        <w:t>小意：你看到我的奇奇了吗？</w:t>
      </w:r>
    </w:p>
    <w:p w14:paraId="467E3D39">
      <w:r>
        <w:t>零：如果奇奇是一只会自己跑、会发光、还不需要我填申请表的小狗，那我很愿意帮忙。</w:t>
      </w:r>
    </w:p>
    <w:p w14:paraId="78DECC5C">
      <w:r>
        <w:t>小意：它是一只电子宠物。</w:t>
      </w:r>
    </w:p>
    <w:p w14:paraId="79B6B4FB">
      <w:r>
        <w:t>零：……那它应该比我更适合这个时代。至少它不用每天写工作报告。</w:t>
      </w:r>
    </w:p>
    <w:p w14:paraId="06898506">
      <w:r>
        <w:t>小意：大人说它坏了，可以换新的。</w:t>
      </w:r>
    </w:p>
    <w:p w14:paraId="06D0FAF2">
      <w:r>
        <w:t>零：换新的当然比较快。但如果所有东西都只看“能不能换”，那我现在应该也已经被换掉了。</w:t>
      </w:r>
    </w:p>
    <w:p w14:paraId="24E9BE1A">
      <w:pPr>
        <w:pStyle w:val="4"/>
      </w:pPr>
      <w:r>
        <w:t>S2 碎片：虚拟现实头盔</w:t>
      </w:r>
    </w:p>
    <w:p w14:paraId="18D25A3A">
      <w:r>
        <w:rPr>
          <w:b/>
        </w:rPr>
        <w:t>【演出／触发】首次收集该物品后触发；小意可以在对话中补充奇奇线索。</w:t>
      </w:r>
    </w:p>
    <w:p w14:paraId="03E87567">
      <w:r>
        <w:t>零：这个头盔比我见过的加班补贴还笨重。</w:t>
      </w:r>
    </w:p>
    <w:p w14:paraId="3C74A156">
      <w:r>
        <w:t>小意：戴上它，就可以去别的地方。</w:t>
      </w:r>
    </w:p>
    <w:p w14:paraId="0F98BF9B">
      <w:r>
        <w:t>零：挺好。我的身体留在工位，脑子去别的地方。公司应该很喜欢这个方案。</w:t>
      </w:r>
    </w:p>
    <w:p w14:paraId="59EA2245">
      <w:r>
        <w:t>小意：奇奇不喜欢戴这个，它只想在房间里等我回家。</w:t>
      </w:r>
    </w:p>
    <w:p w14:paraId="70FB35B4">
      <w:r>
        <w:t>零：那它的判断比很多成人准确。</w:t>
      </w:r>
    </w:p>
    <w:p w14:paraId="60AF3129">
      <w:pPr>
        <w:pStyle w:val="4"/>
      </w:pPr>
      <w:r>
        <w:t>S2 碎片：智能手机原型</w:t>
      </w:r>
    </w:p>
    <w:p w14:paraId="18905108">
      <w:r>
        <w:rPr>
          <w:b/>
        </w:rPr>
        <w:t>【演出／触发】首次收集该物品后触发；小意可以在对话中补充奇奇线索。</w:t>
      </w:r>
    </w:p>
    <w:p w14:paraId="190235D1">
      <w:r>
        <w:t>零：第一代触屏手机。反应慢，屏幕还要用笔戳。</w:t>
      </w:r>
    </w:p>
    <w:p w14:paraId="16FBD774">
      <w:r>
        <w:t>小意：那时候大家都觉得它很神奇。</w:t>
      </w:r>
    </w:p>
    <w:p w14:paraId="676503A2">
      <w:r>
        <w:t>零：现在大家觉得东西慢就是坏了。</w:t>
      </w:r>
    </w:p>
    <w:p w14:paraId="6BABE62B">
      <w:r>
        <w:t>零：奇奇如果也有加载进度条，可能早就被判定为过期。</w:t>
      </w:r>
    </w:p>
    <w:p w14:paraId="56003C4F">
      <w:pPr>
        <w:pStyle w:val="4"/>
      </w:pPr>
      <w:r>
        <w:t>S2 碎片：数码相机</w:t>
      </w:r>
    </w:p>
    <w:p w14:paraId="05B74457">
      <w:r>
        <w:rPr>
          <w:b/>
        </w:rPr>
        <w:t>【演出／触发】首次收集该物品后触发；小意可以在对话中补充奇奇线索。</w:t>
      </w:r>
    </w:p>
    <w:p w14:paraId="59C33E07">
      <w:r>
        <w:t>零：相机，分辨率低得很诚实。</w:t>
      </w:r>
    </w:p>
    <w:p w14:paraId="14979C9E">
      <w:r>
        <w:t>小意：它拍过我和奇奇。</w:t>
      </w:r>
    </w:p>
    <w:p w14:paraId="5EBE3631">
      <w:r>
        <w:t>零：照片看不清也没关系。看不清，至少说明没有人替你补一张“更合适”的脸。</w:t>
      </w:r>
    </w:p>
    <w:p w14:paraId="2733E71F">
      <w:r>
        <w:t>零：这张照片的索引记下来。生日录音可能也在同一批迁移里。</w:t>
      </w:r>
    </w:p>
    <w:p w14:paraId="01A1E578">
      <w:pPr>
        <w:pStyle w:val="4"/>
      </w:pPr>
      <w:r>
        <w:t>S2 碎片：MP3播放器</w:t>
      </w:r>
    </w:p>
    <w:p w14:paraId="7A84687E">
      <w:r>
        <w:rPr>
          <w:b/>
        </w:rPr>
        <w:t>【演出／触发】首次收集该物品后触发；小意可以在对话中补充奇奇线索。</w:t>
      </w:r>
    </w:p>
    <w:p w14:paraId="0BE6C7CE">
      <w:r>
        <w:t>零：只能装三十二首歌。每一首都得做选择。</w:t>
      </w:r>
    </w:p>
    <w:p w14:paraId="25B32E8C">
      <w:r>
        <w:t>小意：我会反复听同一首。</w:t>
      </w:r>
    </w:p>
    <w:p w14:paraId="229A6379">
      <w:r>
        <w:t>零：这叫节省空间，还是舍不得换？</w:t>
      </w:r>
    </w:p>
    <w:p w14:paraId="3CB5C6CF">
      <w:r>
        <w:t>小意：都有吧。</w:t>
      </w:r>
    </w:p>
    <w:p w14:paraId="23D20F13">
      <w:r>
        <w:t>零：好。这个答案我批准。</w:t>
      </w:r>
    </w:p>
    <w:p w14:paraId="501AFB7D">
      <w:pPr>
        <w:pStyle w:val="4"/>
      </w:pPr>
      <w:r>
        <w:t>S2 奇奇出现</w:t>
      </w:r>
    </w:p>
    <w:p w14:paraId="51EDE225">
      <w:r>
        <w:rPr>
          <w:b/>
        </w:rPr>
        <w:t>【演出／触发】收集四件常规碎片或完成小意对话后显示奇奇；点击奇奇触发。</w:t>
      </w:r>
    </w:p>
    <w:p w14:paraId="6AD97F98">
      <w:r>
        <w:t>奇奇：汪！主人，你终于找到我了！</w:t>
      </w:r>
    </w:p>
    <w:p w14:paraId="2C61CFA7">
      <w:r>
        <w:t>小意：奇奇和新的宠物不一样。它记得我。</w:t>
      </w:r>
    </w:p>
    <w:p w14:paraId="3196FF10">
      <w:r>
        <w:t>零：对。这可能就是旧东西最麻烦的地方。</w:t>
      </w:r>
    </w:p>
    <w:p w14:paraId="1E6A639D">
      <w:r>
        <w:t>零：它们会记得你，害得你没办法假装自己从来没有拥有过它们。</w:t>
      </w:r>
    </w:p>
    <w:p w14:paraId="23AD39E9">
      <w:r>
        <w:t>奇奇：汪汪！回家！</w:t>
      </w:r>
    </w:p>
    <w:p w14:paraId="72B1DC06">
      <w:r>
        <w:t>零：先别急着回家。我们还有一段录音没听完。</w:t>
      </w:r>
    </w:p>
    <w:p w14:paraId="7FEE6A19">
      <w:pPr>
        <w:pStyle w:val="4"/>
      </w:pPr>
      <w:r>
        <w:t>S2 电子宠物蛋</w:t>
      </w:r>
    </w:p>
    <w:p w14:paraId="77F09E6E">
      <w:r>
        <w:rPr>
          <w:b/>
        </w:rPr>
        <w:t>【演出／触发】奇奇剧情完成后作为额外记忆碎片获得；不是奇奇本体。</w:t>
      </w:r>
    </w:p>
    <w:p w14:paraId="0716B733">
      <w:r>
        <w:t>小意：这是奇奇最喜欢的宠物蛋。它和奇奇不是同一个东西。</w:t>
      </w:r>
    </w:p>
    <w:p w14:paraId="56576F7C">
      <w:r>
        <w:t>零：很好，终于有人把“替代品”和“本人”分清楚了。</w:t>
      </w:r>
    </w:p>
    <w:p w14:paraId="23F643CD">
      <w:r>
        <w:t>小意：我都想留下。</w:t>
      </w:r>
    </w:p>
    <w:p w14:paraId="252AAC87">
      <w:r>
        <w:t>零：那就都留下。选择应该</w:t>
      </w:r>
      <w:r>
        <w:rPr>
          <w:rFonts w:hint="eastAsia" w:eastAsia="宋体"/>
          <w:lang w:val="en-US" w:eastAsia="zh-CN"/>
        </w:rPr>
        <w:t>交由人来做，而不是机器</w:t>
      </w:r>
      <w:r>
        <w:t>。</w:t>
      </w:r>
    </w:p>
    <w:p w14:paraId="6E260290">
      <w:r>
        <w:t>S2 场景结束：零获得“相机迁移编号”和“奇奇陪伴记录”。</w:t>
      </w:r>
      <w:r>
        <w:br w:type="textWrapping"/>
      </w:r>
      <w:r>
        <w:t>零：买了新的，也不一定要扔掉旧的。要不要留下，应该先问它的主人吧。</w:t>
      </w:r>
      <w:r>
        <w:br w:type="textWrapping"/>
      </w:r>
      <w:r>
        <w:t>小意：那你也会留下自己的东西吗？</w:t>
      </w:r>
      <w:r>
        <w:br w:type="textWrapping"/>
      </w:r>
      <w:r>
        <w:t>零：我正在努力找回一件。</w:t>
      </w:r>
    </w:p>
    <w:p w14:paraId="2A84517A">
      <w:pPr>
        <w:pStyle w:val="3"/>
      </w:pPr>
      <w:r>
        <w:t>八、记忆坟场场景三：遗忘回廊</w:t>
      </w:r>
    </w:p>
    <w:p w14:paraId="207994C2">
      <w:r>
        <w:t>场景目标：从泛旧设备逐步靠近生日照片、生日录像和母亲；零第一次明确拒绝系统补全母亲的脸。收集5件。</w:t>
      </w:r>
    </w:p>
    <w:p w14:paraId="400BC783">
      <w:pPr>
        <w:pStyle w:val="4"/>
      </w:pPr>
      <w:r>
        <w:t>S3 碎片：调制解调器</w:t>
      </w:r>
    </w:p>
    <w:p w14:paraId="73735F5E">
      <w:r>
        <w:rPr>
          <w:b/>
        </w:rPr>
        <w:t>【演出／触发】首次收集该物品后触发；收集次序不影响主线。</w:t>
      </w:r>
    </w:p>
    <w:p w14:paraId="118AA86B">
      <w:r>
        <w:t>零：拨号上网的声音。像一只机器在和电话吵架。</w:t>
      </w:r>
    </w:p>
    <w:p w14:paraId="2FEE8697">
      <w:r>
        <w:t>系统：连接建立需要等待。</w:t>
      </w:r>
    </w:p>
    <w:p w14:paraId="2C0C97A1">
      <w:r>
        <w:t>零：以前的网络至少会告诉你它正在努力。现在只会转圈，然后说连接失败。</w:t>
      </w:r>
    </w:p>
    <w:p w14:paraId="227BF332">
      <w:r>
        <w:t>零：记录它的连接时间。生日影像可能通过这条旧链路迁移。</w:t>
      </w:r>
    </w:p>
    <w:p w14:paraId="607150D0">
      <w:pPr>
        <w:pStyle w:val="4"/>
      </w:pPr>
      <w:r>
        <w:t>S3 碎片：VHS录像带</w:t>
      </w:r>
    </w:p>
    <w:p w14:paraId="2E87C85A">
      <w:r>
        <w:rPr>
          <w:b/>
        </w:rPr>
        <w:t>【演出／触发】首次收集该物品后触发；收集次序不影响主线。</w:t>
      </w:r>
    </w:p>
    <w:p w14:paraId="054DAA76">
      <w:r>
        <w:t>零：录像带。两小时内容，倒带还要等。</w:t>
      </w:r>
    </w:p>
    <w:p w14:paraId="5EDCCD2D">
      <w:r>
        <w:t>系统：原始影像可能存在画面损坏。</w:t>
      </w:r>
    </w:p>
    <w:p w14:paraId="7AC15F93">
      <w:r>
        <w:t>零：损坏就损坏。别替它修成你觉得好看的样子。</w:t>
      </w:r>
    </w:p>
    <w:p w14:paraId="163433FD">
      <w:r>
        <w:t>零：我想看真实的东西，不是系统猜出来的人。</w:t>
      </w:r>
    </w:p>
    <w:p w14:paraId="636B1EC5">
      <w:pPr>
        <w:pStyle w:val="4"/>
      </w:pPr>
      <w:r>
        <w:t>S3 碎片：CRT电视遥控器</w:t>
      </w:r>
    </w:p>
    <w:p w14:paraId="6D6A1989">
      <w:r>
        <w:rPr>
          <w:b/>
        </w:rPr>
        <w:t>【演出／触发】首次收集该物品后触发；收集次序不影响主线。</w:t>
      </w:r>
    </w:p>
    <w:p w14:paraId="2CBCC762">
      <w:r>
        <w:t>零：遥控器。按钮多，真正有用的只有换台和音量。</w:t>
      </w:r>
    </w:p>
    <w:p w14:paraId="5AD66B9A">
      <w:r>
        <w:t>系统：检测到生日影像片段。</w:t>
      </w:r>
    </w:p>
    <w:p w14:paraId="48B14F1A">
      <w:r>
        <w:t>零：先别播放。把原始来源和修改记录一起打开。</w:t>
      </w:r>
    </w:p>
    <w:p w14:paraId="7EBC88DB">
      <w:r>
        <w:t>系统：来源：家庭终端，2078年。</w:t>
      </w:r>
    </w:p>
    <w:p w14:paraId="520A2E07">
      <w:r>
        <w:t>零：好。现在播放。</w:t>
      </w:r>
    </w:p>
    <w:p w14:paraId="1A18A472">
      <w:pPr>
        <w:pStyle w:val="4"/>
      </w:pPr>
      <w:r>
        <w:t>S3 碎片：掌上游戏机</w:t>
      </w:r>
    </w:p>
    <w:p w14:paraId="01749568">
      <w:r>
        <w:rPr>
          <w:b/>
        </w:rPr>
        <w:t>【演出／触发】首次收集该物品后触发；收集次序不影响主线。</w:t>
      </w:r>
    </w:p>
    <w:p w14:paraId="4D060294">
      <w:r>
        <w:t>零：俄罗斯方块。没有存档，所以每一局都得从头开始。</w:t>
      </w:r>
    </w:p>
    <w:p w14:paraId="0C26F9E4">
      <w:r>
        <w:t>系统：检测到童年活动记录。</w:t>
      </w:r>
    </w:p>
    <w:p w14:paraId="7CA412AA">
      <w:r>
        <w:t>零：这听起来很不方便。</w:t>
      </w:r>
    </w:p>
    <w:p w14:paraId="4B989344">
      <w:r>
        <w:t>零：……也可能正因为不能存档，人才会记得自己当时有多紧张。</w:t>
      </w:r>
    </w:p>
    <w:p w14:paraId="3073FD1A">
      <w:r>
        <w:t>零：把活动记录和生日影像放在同一组。</w:t>
      </w:r>
    </w:p>
    <w:p w14:paraId="0F8AF870">
      <w:pPr>
        <w:pStyle w:val="4"/>
      </w:pPr>
      <w:r>
        <w:t>S3 碎片：翻盖电子宠物</w:t>
      </w:r>
    </w:p>
    <w:p w14:paraId="4B527097">
      <w:r>
        <w:rPr>
          <w:b/>
        </w:rPr>
        <w:t>【演出／触发】首次收集该物品后触发；收集次序不影响主线。</w:t>
      </w:r>
    </w:p>
    <w:p w14:paraId="7BC05C24">
      <w:r>
        <w:t>零：又是电子宠物。大家小时候好像都在照顾一些不能真正说话的东西。</w:t>
      </w:r>
    </w:p>
    <w:p w14:paraId="2A154D0E">
      <w:r>
        <w:t>系统：检测到影像关联度上升。</w:t>
      </w:r>
    </w:p>
    <w:p w14:paraId="2C32BFAE">
      <w:r>
        <w:t>零：它们不能说话，不代表它们没有被记住。</w:t>
      </w:r>
    </w:p>
    <w:p w14:paraId="2FFC55AF">
      <w:pPr>
        <w:pStyle w:val="4"/>
      </w:pPr>
      <w:r>
        <w:t>S3 生日照片</w:t>
      </w:r>
    </w:p>
    <w:p w14:paraId="53FB0F65">
      <w:r>
        <w:rPr>
          <w:b/>
        </w:rPr>
        <w:t>【演出／触发】第二件常规碎片对白结束后解锁；照片中只显示母亲一只手，不生成脸。</w:t>
      </w:r>
    </w:p>
    <w:p w14:paraId="10BFE059">
      <w:r>
        <w:t>零：这是我？</w:t>
      </w:r>
    </w:p>
    <w:p w14:paraId="26C612ED">
      <w:r>
        <w:t>零：头发很乱。蛋糕也歪了。</w:t>
      </w:r>
    </w:p>
    <w:p w14:paraId="48276230">
      <w:r>
        <w:t>零：……我笑得倒挺开心。</w:t>
      </w:r>
    </w:p>
    <w:p w14:paraId="25DFE4EB">
      <w:r>
        <w:t>系统：影像关联度：97%。拍摄日期：2078年。人物：零，十岁。</w:t>
      </w:r>
    </w:p>
    <w:p w14:paraId="5E88FD60">
      <w:r>
        <w:t>零：原来我小时候长这样。</w:t>
      </w:r>
    </w:p>
    <w:p w14:paraId="6BBF6043">
      <w:r>
        <w:t>零：培训资料里有我每一次考核的照片，唯独没有这张。挺会挑的。留下的全是我不想看的。</w:t>
      </w:r>
    </w:p>
    <w:p w14:paraId="0FC3496D">
      <w:r>
        <w:t>零：能把旁边的人放大吗？</w:t>
      </w:r>
    </w:p>
    <w:p w14:paraId="23246DCB">
      <w:r>
        <w:t>系统：原始影像分辨率不足。</w:t>
      </w:r>
    </w:p>
    <w:p w14:paraId="4C77E853">
      <w:r>
        <w:t>零：</w:t>
      </w:r>
      <w:r>
        <w:rPr>
          <w:rFonts w:hint="eastAsia" w:eastAsia="宋体"/>
          <w:lang w:val="en-US" w:eastAsia="zh-CN"/>
        </w:rPr>
        <w:t>...那就</w:t>
      </w:r>
      <w:r>
        <w:t>别补。也别生成。</w:t>
      </w:r>
    </w:p>
    <w:p w14:paraId="295CC536">
      <w:pPr>
        <w:rPr>
          <w:rFonts w:hint="default" w:eastAsia="宋体"/>
          <w:lang w:val="en-US" w:eastAsia="zh-CN"/>
        </w:rPr>
      </w:pPr>
      <w:r>
        <w:t>零：</w:t>
      </w:r>
      <w:r>
        <w:rPr>
          <w:rFonts w:hint="eastAsia" w:eastAsia="宋体"/>
          <w:lang w:val="en-US" w:eastAsia="zh-CN"/>
        </w:rPr>
        <w:t>我说了，我现在只想看真实的东西</w:t>
      </w:r>
    </w:p>
    <w:p w14:paraId="378113BC">
      <w:pPr>
        <w:pStyle w:val="4"/>
      </w:pPr>
      <w:r>
        <w:t>S3 生日录像</w:t>
      </w:r>
    </w:p>
    <w:p w14:paraId="70737152">
      <w:r>
        <w:rPr>
          <w:b/>
        </w:rPr>
        <w:t>【演出／触发】第四件常规碎片对白结束且生日照片已读后解锁；此段播放到卡住处，共同收尾才完整重播。</w:t>
      </w:r>
    </w:p>
    <w:p w14:paraId="76DE5D76">
      <w:r>
        <w:t>母亲录音：小零，电视先关掉。我要开始录了。</w:t>
      </w:r>
    </w:p>
    <w:p w14:paraId="2AFF30CB">
      <w:r>
        <w:t>童年零：关啦！你快唱！</w:t>
      </w:r>
    </w:p>
    <w:p w14:paraId="23BC4A7F">
      <w:r>
        <w:t>零：……我小时候说话这么急？</w:t>
      </w:r>
    </w:p>
    <w:p w14:paraId="52AEFB1F">
      <w:r>
        <w:t>母亲录音：哎呀，唱错了。这个删掉，我们重来。</w:t>
      </w:r>
    </w:p>
    <w:p w14:paraId="16B73497">
      <w:r>
        <w:t>系统：检测到重复录制。建议保留质量较高版本。</w:t>
      </w:r>
    </w:p>
    <w:p w14:paraId="42190A57">
      <w:r>
        <w:t>零：不删。</w:t>
      </w:r>
    </w:p>
    <w:p w14:paraId="125A5849">
      <w:r>
        <w:t>系统：当前版本包含音准偏差、背景噪声及非必要对话。</w:t>
      </w:r>
    </w:p>
    <w:p w14:paraId="27894D8B">
      <w:r>
        <w:t>零：对，我就听这个。</w:t>
      </w:r>
    </w:p>
    <w:p w14:paraId="6D05A25E">
      <w:r>
        <w:t>零：</w:t>
      </w:r>
      <w:r>
        <w:rPr>
          <w:rFonts w:hint="eastAsia" w:eastAsia="宋体"/>
          <w:lang w:val="en-US" w:eastAsia="zh-CN"/>
        </w:rPr>
        <w:t>...</w:t>
      </w:r>
      <w:r>
        <w:t>每次快听到重点就没了。我现在很想投诉你们的存档服务。</w:t>
      </w:r>
    </w:p>
    <w:p w14:paraId="061F9EE7">
      <w:pPr>
        <w:pStyle w:val="4"/>
      </w:pPr>
      <w:r>
        <w:t>S3 处理日志</w:t>
      </w:r>
    </w:p>
    <w:p w14:paraId="4D44C2A4">
      <w:r>
        <w:rPr>
          <w:b/>
        </w:rPr>
        <w:t>【演出／触发】生日录像后解锁；这是进入终幕前的核心证据。</w:t>
      </w:r>
    </w:p>
    <w:p w14:paraId="7CE9FDC0">
      <w:r>
        <w:t>系统：生日录音关联记录已完整。2097年，原主私人记忆执行清除。清除原因：操作员情感隔离培训。原主授权：未找到。</w:t>
      </w:r>
    </w:p>
    <w:p w14:paraId="2D0F2222">
      <w:r>
        <w:t>系统：当前归档副本销毁原因：低访问频率。</w:t>
      </w:r>
    </w:p>
    <w:p w14:paraId="7233D242">
      <w:r>
        <w:t>零：先把我的记忆清掉。再说这段录音没人听，所以没用。</w:t>
      </w:r>
    </w:p>
    <w:p w14:paraId="6CC825FC">
      <w:pPr>
        <w:rPr>
          <w:rFonts w:hint="default" w:eastAsia="宋体"/>
          <w:lang w:val="en-US" w:eastAsia="zh-CN"/>
        </w:rPr>
      </w:pPr>
      <w:r>
        <w:t>零：</w:t>
      </w:r>
      <w:r>
        <w:rPr>
          <w:rFonts w:hint="eastAsia" w:eastAsia="宋体"/>
          <w:lang w:val="en-US" w:eastAsia="zh-CN"/>
        </w:rPr>
        <w:t>这是什么强盗逻辑？</w:t>
      </w:r>
    </w:p>
    <w:p w14:paraId="67607F3C">
      <w:r>
        <w:t>系统：同批次待销毁记录：张师傅的程序备份、小意与奇奇的陪伴记录。</w:t>
      </w:r>
    </w:p>
    <w:p w14:paraId="576A9B7E">
      <w:r>
        <w:t>零：他们的也在这儿？</w:t>
      </w:r>
    </w:p>
    <w:p w14:paraId="47305DD9">
      <w:r>
        <w:t>系统：同批次记录均符合清理标准。未发现有效授权记录。</w:t>
      </w:r>
    </w:p>
    <w:p w14:paraId="33D86036">
      <w:r>
        <w:t>零：好。这次倒是查得挺快。</w:t>
      </w:r>
    </w:p>
    <w:p w14:paraId="1D9055A9">
      <w:r>
        <w:t>零：有没有人问过他们想不想删？</w:t>
      </w:r>
    </w:p>
    <w:p w14:paraId="7BB0AC8D">
      <w:pPr>
        <w:pStyle w:val="3"/>
      </w:pPr>
      <w:r>
        <w:t>九、终幕：两个有代价的正式选择</w:t>
      </w:r>
    </w:p>
    <w:p w14:paraId="6A94F835">
      <w:pPr>
        <w:pStyle w:val="4"/>
      </w:pPr>
      <w:r>
        <w:t>E01 选择前说明</w:t>
      </w:r>
    </w:p>
    <w:p w14:paraId="21521E3B">
      <w:r>
        <w:rPr>
          <w:b/>
        </w:rPr>
        <w:t>【演出／触发】完成遗忘回廊后进入；不使用旧版“成为守护者／继续焚化师”的宏大二选一。</w:t>
      </w:r>
    </w:p>
    <w:p w14:paraId="111AA366">
      <w:r>
        <w:t>系统：交班审查即将开始。当前操作权限仅在本班次有效。</w:t>
      </w:r>
    </w:p>
    <w:p w14:paraId="78151108">
      <w:r>
        <w:t>系统：可执行方案：一，隐藏备份。可保住本批记录，但原主暂时无法访问，仍有被再次清理的风险。二，提交无授权清理申诉。可请求冻结销毁队列，但操作员身份将被记录，资格可能暂停。</w:t>
      </w:r>
    </w:p>
    <w:p w14:paraId="7B32B70E">
      <w:r>
        <w:t>零：一种是偷偷藏起来，明天继续装没事。一种是把问题捅出去，明天大概不用来上班。</w:t>
      </w:r>
    </w:p>
    <w:p w14:paraId="13546746">
      <w:r>
        <w:t>零：我盼了这么久不用上班，真到了这时候，居然一点也高兴不起来。</w:t>
      </w:r>
    </w:p>
    <w:p w14:paraId="57B428CB">
      <w:r>
        <w:t>系统：请确认操作。</w:t>
      </w:r>
    </w:p>
    <w:p w14:paraId="3A6AAC39">
      <w:r>
        <w:t>零：等一下。……让我想清楚。</w:t>
      </w:r>
    </w:p>
    <w:p w14:paraId="2B7465A0">
      <w:r>
        <w:rPr>
          <w:b/>
        </w:rPr>
        <w:t>【玩家选择】终幕路线</w:t>
      </w:r>
    </w:p>
    <w:p w14:paraId="66EF150C">
      <w:r>
        <w:t xml:space="preserve">  A 伪造销毁记录，藏下备份。保住工作，另找机会迁出。</w:t>
      </w:r>
    </w:p>
    <w:p w14:paraId="4F4493F3">
      <w:r>
        <w:t xml:space="preserve">  B 提交清理申诉，请求冻结队列。留下实名操作记录。</w:t>
      </w:r>
    </w:p>
    <w:p w14:paraId="4DE680F2">
      <w:pPr>
        <w:pStyle w:val="4"/>
      </w:pPr>
      <w:r>
        <w:t>E02 隐藏路线：《明天还得上班》</w:t>
      </w:r>
    </w:p>
    <w:p w14:paraId="12F25434">
      <w:r>
        <w:rPr>
          <w:b/>
        </w:rPr>
        <w:t>【演出／触发】选A后进入；保住工作但没有解决原主访问问题。</w:t>
      </w:r>
    </w:p>
    <w:p w14:paraId="39AE7ECF">
      <w:r>
        <w:t>零：介质损坏，已完成销毁。</w:t>
      </w:r>
    </w:p>
    <w:p w14:paraId="711D9AAF">
      <w:r>
        <w:t>零：我以前最讨厌别人乱写交班记录。现在才发现，这东西确实有它的用处。</w:t>
      </w:r>
    </w:p>
    <w:p w14:paraId="749A3D3B">
      <w:r>
        <w:t>零：把备份放入张师傅维护的旧目录，再设置第二份索引。</w:t>
      </w:r>
    </w:p>
    <w:p w14:paraId="41644CFB">
      <w:r>
        <w:t>系统：交班审查通过。记录已从常规检索中移除。提醒：隐藏副本不具备正式保存保障。</w:t>
      </w:r>
    </w:p>
    <w:p w14:paraId="3B49C7A6">
      <w:r>
        <w:t>零：知道。藏起来不等于送回去。</w:t>
      </w:r>
    </w:p>
    <w:p w14:paraId="0B267C05">
      <w:r>
        <w:t>零：我会再来。</w:t>
      </w:r>
    </w:p>
    <w:p w14:paraId="00D8F93B">
      <w:r>
        <w:t>零：明天还得上班。</w:t>
      </w:r>
    </w:p>
    <w:p w14:paraId="48D9F6E2">
      <w:r>
        <w:t>零：……行吧。至少这次，我知道自己来干什么。</w:t>
      </w:r>
    </w:p>
    <w:p w14:paraId="7348F772">
      <w:pPr>
        <w:pStyle w:val="4"/>
      </w:pPr>
      <w:r>
        <w:t>E03 公开路线：《账号已停用》</w:t>
      </w:r>
    </w:p>
    <w:p w14:paraId="471456FA">
      <w:r>
        <w:rPr>
          <w:b/>
        </w:rPr>
        <w:t>【演出／触发】选B后进入；申诉冻结队列，不公开私人录音。</w:t>
      </w:r>
    </w:p>
    <w:p w14:paraId="3C1A56E6">
      <w:r>
        <w:t>零：清理日志、授权缺失、关联编号……附件齐了。</w:t>
      </w:r>
    </w:p>
    <w:p w14:paraId="50E5EA0C">
      <w:r>
        <w:t>零：好消息，我终于写出了一份自己愿意署名的工作报告。</w:t>
      </w:r>
    </w:p>
    <w:p w14:paraId="668CC93D">
      <w:r>
        <w:t>系统：无授权清理申诉已受理。本批销毁任务暂停，等待复核。操作员137-Zero：资格暂停。</w:t>
      </w:r>
    </w:p>
    <w:p w14:paraId="3308D23A">
      <w:r>
        <w:t>零：真快。平时申请换把椅子，也没见你们这么有效率。</w:t>
      </w:r>
    </w:p>
    <w:p w14:paraId="211F6E5F">
      <w:r>
        <w:t>系统：权限回收前，可完成当前本地读取；不能继续修改队列。</w:t>
      </w:r>
    </w:p>
    <w:p w14:paraId="104675D0">
      <w:r>
        <w:t>零：我没有把所有东西都救下来。</w:t>
      </w:r>
    </w:p>
    <w:p w14:paraId="2794DCD4">
      <w:r>
        <w:t>零：我只是</w:t>
      </w:r>
      <w:r>
        <w:rPr>
          <w:rFonts w:hint="eastAsia" w:eastAsia="宋体"/>
          <w:lang w:val="en-US" w:eastAsia="zh-CN"/>
        </w:rPr>
        <w:t>不想</w:t>
      </w:r>
      <w:r>
        <w:t>让他们</w:t>
      </w:r>
      <w:bookmarkStart w:id="0" w:name="_GoBack"/>
      <w:bookmarkEnd w:id="0"/>
      <w:r>
        <w:t>再被当作没人问过。</w:t>
      </w:r>
    </w:p>
    <w:p w14:paraId="71DC5D8D">
      <w:r>
        <w:t>零：……先这样。</w:t>
      </w:r>
    </w:p>
    <w:p w14:paraId="4A56A83C">
      <w:pPr>
        <w:pStyle w:val="4"/>
      </w:pPr>
      <w:r>
        <w:t>E04 共同生日录音收尾</w:t>
      </w:r>
    </w:p>
    <w:p w14:paraId="506A2057">
      <w:r>
        <w:rPr>
          <w:b/>
        </w:rPr>
        <w:t>【演出／触发】两条正式路线都进入；随后再由玩家点击进入“致敬过期未来”。</w:t>
      </w:r>
    </w:p>
    <w:p w14:paraId="0DF332C6">
      <w:r>
        <w:t>母亲录音：唱错了。这个删掉，我们重来。</w:t>
      </w:r>
    </w:p>
    <w:p w14:paraId="26D4CDE4">
      <w:r>
        <w:t>童年零：不要删！再唱一次就好啦。</w:t>
      </w:r>
    </w:p>
    <w:p w14:paraId="51541341">
      <w:r>
        <w:t>母亲录音：〔笑，重新唱完。〕</w:t>
      </w:r>
    </w:p>
    <w:p w14:paraId="648AEF43">
      <w:r>
        <w:t>母亲录音：许了什么愿？</w:t>
      </w:r>
    </w:p>
    <w:p w14:paraId="6448659D">
      <w:r>
        <w:t>童年零：明年你还给我唱。</w:t>
      </w:r>
    </w:p>
    <w:p w14:paraId="48583F7C">
      <w:r>
        <w:t>录音结束。</w:t>
      </w:r>
    </w:p>
    <w:p w14:paraId="47C591A2">
      <w:r>
        <w:t>零：……</w:t>
      </w:r>
    </w:p>
    <w:p w14:paraId="28E8E78A">
      <w:r>
        <w:t>零：我还是想不起她的脸。也不知道后来有没有再过一次生日。</w:t>
      </w:r>
    </w:p>
    <w:p w14:paraId="51D3E97E">
      <w:r>
        <w:t>零：可我听见了。</w:t>
      </w:r>
    </w:p>
    <w:p w14:paraId="300CE351">
      <w:r>
        <w:t>零：她真的叫过我小零。</w:t>
      </w:r>
    </w:p>
    <w:p w14:paraId="2D6A3542">
      <w:r>
        <w:rPr>
          <w:b/>
        </w:rPr>
        <w:t>【零修改备份备注】接收者：零。保存原因：我想留下。</w:t>
      </w:r>
    </w:p>
    <w:p w14:paraId="346C903D">
      <w:r>
        <w:t>零：这次写清楚了。</w:t>
      </w:r>
    </w:p>
    <w:p w14:paraId="2E2AB291">
      <w:r>
        <w:t>零：别再替我决定。</w:t>
      </w:r>
    </w:p>
    <w:p w14:paraId="1AA2C0E8">
      <w:pPr>
        <w:pStyle w:val="3"/>
      </w:pPr>
      <w:r>
        <w:t>十、致敬页与结束交互</w:t>
      </w:r>
    </w:p>
    <w:p w14:paraId="75845D5B">
      <w:r>
        <w:t>标题：致敬过期未来。进入页面后五句文字逐句浮现，不能一次性同时出现：</w:t>
      </w:r>
    </w:p>
    <w:p w14:paraId="3D8FB077">
      <w:r>
        <w:t>科技迭代的残酷在于：</w:t>
      </w:r>
    </w:p>
    <w:p w14:paraId="109FDCDD">
      <w:r>
        <w:t>它把昨天的奇迹</w:t>
      </w:r>
    </w:p>
    <w:p w14:paraId="6F88593F">
      <w:r>
        <w:t>变成明天的废铁</w:t>
      </w:r>
    </w:p>
    <w:p w14:paraId="7A11F298">
      <w:r>
        <w:t>却把后天的乡愁</w:t>
      </w:r>
    </w:p>
    <w:p w14:paraId="6BE09C71">
      <w:r>
        <w:t>铸进今天的游戏</w:t>
      </w:r>
    </w:p>
    <w:p w14:paraId="58B3655D">
      <w:r>
        <w:t>署名：——谨以此作致敬所有过期未来</w:t>
      </w:r>
    </w:p>
    <w:p w14:paraId="24F45130">
      <w:r>
        <w:t>按钮：回到现实。回到现实应返回主菜单，不自动重置或误回到终幕。若再次进入致敬页，逐句动画重新开始。</w:t>
      </w:r>
    </w:p>
    <w:p w14:paraId="0DCE6FDD">
      <w:pPr>
        <w:pStyle w:val="3"/>
      </w:pPr>
      <w:r>
        <w:t>十一、探索触发与实现检查表</w:t>
      </w:r>
    </w:p>
    <w:p w14:paraId="613DDFCA">
      <w:r>
        <w:t>1. 对话层：张师傅和系统／旁白无立绘；零、小意、奇奇各自使用对应立绘；地图在对话时压暗，禁止移动。</w:t>
      </w:r>
    </w:p>
    <w:p w14:paraId="210439BE">
      <w:r>
        <w:t>2. 碎片触发：每个物品首次收集后触发指定对白；当前代码中的百科式“碎片说明弹窗”不能替代人物对白，只能作为可选补充资料。</w:t>
      </w:r>
    </w:p>
    <w:p w14:paraId="58D8343E">
      <w:r>
        <w:t>3. 角色台词：删除旧版“真正的记忆不是数据库里的冰冷数据”“记忆守护者零，开始新的使命”等宏大宣言；用本稿的具体行动和局部判断替换。</w:t>
      </w:r>
    </w:p>
    <w:p w14:paraId="1F1D3580">
      <w:r>
        <w:t>4. 选择回退：坏结局A回到P04；坏结局B回到P06；正式结局回到E01；从头开始清理序幕、场景收集、终幕选择状态。</w:t>
      </w:r>
    </w:p>
    <w:p w14:paraId="4FF155AE">
      <w:r>
        <w:t>5. 物品区分：奇奇是角色；电子宠物蛋是额外碎片；生日照片是关键证据；生日录像是共同收尾的录音，不被普通碎片弹窗截断。</w:t>
      </w:r>
    </w:p>
    <w:p w14:paraId="1B46C5E8">
      <w:r>
        <w:t>6. 线上内容：本稿确认后，才修改两个入口文件 index.html 和《记忆碎片：数字乡愁》.html，并重新进行语法、浏览器和部署前检查。</w:t>
      </w:r>
    </w:p>
    <w:p w14:paraId="77952169">
      <w:r>
        <w:t>7. 音频建议：如果没有正式生日录音素材，先用文本和现有环境音占位；不要用普通背景音乐冒充母亲录音。</w:t>
      </w:r>
    </w:p>
    <w:p w14:paraId="5CEB9F4F">
      <w:pPr>
        <w:pStyle w:val="3"/>
      </w:pPr>
      <w:r>
        <w:t>十二、待你确认的问题</w:t>
      </w:r>
    </w:p>
    <w:p w14:paraId="14677DBD">
      <w:r>
        <w:t>A. 是否保留“15件碎片”的总目标，还是将生日照片／录像改为主线证据、不计入收集数字？</w:t>
      </w:r>
    </w:p>
    <w:p w14:paraId="5C5E138C">
      <w:r>
        <w:t>B. 张师傅的五件物品对白是否需要全部可见，还是只保留其中三件并让其他物品只显示短提示？</w:t>
      </w:r>
    </w:p>
    <w:p w14:paraId="1D9D0246">
      <w:r>
        <w:t>C. 小意场景是否保留小游戏，还是完全改为寻找奇奇和对话探索？</w:t>
      </w:r>
    </w:p>
    <w:p w14:paraId="2674C81A">
      <w:r>
        <w:t>D. “回到关键选择”是否需要保存此前收集进度；本稿建议保留。</w:t>
      </w:r>
    </w:p>
    <w:p w14:paraId="2B084EF1">
      <w:r>
        <w:t>E. 公开路线的账号停用是否在结局页显示为最终状态，还是允许玩家回到终幕重新选择？本稿建议允许回到终幕选择，但不允许跳过共同录音。</w:t>
      </w:r>
    </w:p>
    <w:p w14:paraId="2AA72A4B">
      <w:r>
        <w:t>F. 母亲生日录音最终使用文字、音频，还是两者同时使用？</w:t>
      </w:r>
    </w:p>
    <w:p w14:paraId="5B48B6BF">
      <w:pPr>
        <w:pStyle w:val="3"/>
      </w:pPr>
      <w:r>
        <w:t>十三、事件顺序、补充选择与结局页（审阅细则）</w:t>
      </w:r>
    </w:p>
    <w:p w14:paraId="725FB5C1">
      <w:r>
        <w:t>本节是前面流程的精确衔接约定。所有新增内容均为待确认脚本，不表示当前游戏已经实现。</w:t>
      </w:r>
    </w:p>
    <w:p w14:paraId="65948C8D">
      <w:pPr>
        <w:pStyle w:val="4"/>
      </w:pPr>
      <w:r>
        <w:t>S1 老电脑：读取迁移目录</w:t>
      </w:r>
    </w:p>
    <w:p w14:paraId="0B292BD5">
      <w:r>
        <w:rPr>
          <w:b/>
        </w:rPr>
        <w:t>【演出／触发】张师傅初遇后显示老电脑；无需小游戏通关。首次检查先只登记故障，五件碎片后开放恢复。</w:t>
      </w:r>
    </w:p>
    <w:p w14:paraId="527BAD7A">
      <w:r>
        <w:t>零：开机。先说好，我不负责打印机。</w:t>
      </w:r>
    </w:p>
    <w:p w14:paraId="189C94D2">
      <w:r>
        <w:t>系统：旧式目录读取失败。索引编码不兼容。</w:t>
      </w:r>
    </w:p>
    <w:p w14:paraId="3EC82227">
      <w:r>
        <w:t>张师傅：不是硬件坏了。把传真日志里的来源号和CD里的备份表对上，再加载软盘驱动器。</w:t>
      </w:r>
    </w:p>
    <w:p w14:paraId="464012BF">
      <w:r>
        <w:t>零：好消息，不用修打印机。坏消息，我得做一遍公司的迁移工具没做完的工作。</w:t>
      </w:r>
    </w:p>
    <w:p w14:paraId="6CC55276">
      <w:r>
        <w:t>演出：恢复旧目录，弹出关联迁移编号。此过程不重新删除任何原始文件。</w:t>
      </w:r>
    </w:p>
    <w:p w14:paraId="112E1A1C">
      <w:r>
        <w:t>张师傅：记录可以换地方，名字不能换没了。</w:t>
      </w:r>
    </w:p>
    <w:p w14:paraId="51C1DEA5">
      <w:r>
        <w:t>零：这句我记住了。先把来源号也留一份。</w:t>
      </w:r>
    </w:p>
    <w:p w14:paraId="1286F5BE">
      <w:r>
        <w:rPr>
          <w:b/>
        </w:rPr>
        <w:t>【玩家选择】软盘程序后的补充选择（代替该物品对白中间的直接提问；两条只播放所选一条）</w:t>
      </w:r>
    </w:p>
    <w:p w14:paraId="6AA5C6BB">
      <w:r>
        <w:t xml:space="preserve">  A 核对目录日期，找生日录音的迁移线索。</w:t>
      </w:r>
    </w:p>
    <w:p w14:paraId="0A399DE6">
      <w:r>
        <w:t xml:space="preserve">  B 问张师傅，为什么一直留着第一份程序。</w:t>
      </w:r>
    </w:p>
    <w:p w14:paraId="72A58571">
      <w:r>
        <w:rPr>
          <w:b/>
        </w:rPr>
        <w:t>【A】零：感慨等会儿再发。先把目录找着。我不是不想听故事，我怕故事还没讲完，系统先给它删了。</w:t>
      </w:r>
    </w:p>
    <w:p w14:paraId="0BECF6E4">
      <w:r>
        <w:t>张师傅：好。这是最早的保存日期，迁移编号在后面。</w:t>
      </w:r>
    </w:p>
    <w:p w14:paraId="6306C2E6">
      <w:r>
        <w:rPr>
          <w:b/>
        </w:rPr>
        <w:t>【B】零：后来写过那么多，怎么偏偏留着这一份？……别说因为占空间小。我现在不爱听这个。</w:t>
      </w:r>
    </w:p>
    <w:p w14:paraId="074AF298">
      <w:r>
        <w:t>张师傅：因为那时候，我第一次觉得自己做出了一个真的能用的东西。后来再忙，也想回来看看。</w:t>
      </w:r>
    </w:p>
    <w:p w14:paraId="43721991">
      <w:r>
        <w:t>零：那就别让它的最后一行记录变成“无人访问”。</w:t>
      </w:r>
    </w:p>
    <w:p w14:paraId="557661F9">
      <w:r>
        <w:t>张师傅：目录在这里，后面这串是迁移编号。</w:t>
      </w:r>
    </w:p>
    <w:p w14:paraId="25035EAF">
      <w:r>
        <w:rPr>
          <w:b/>
        </w:rPr>
        <w:t>【汇合】两路均得到相同来源号。玩家选择只改变先听故事还是先查事实，不记善恶分，也不锁结局。未听到的人物补充可在再次点击张师傅时选择查看。</w:t>
      </w:r>
    </w:p>
    <w:p w14:paraId="0B5E6ECD">
      <w:r>
        <w:rPr>
          <w:b/>
        </w:rPr>
        <w:t>【玩家选择】相机后的补充选择（初次小意对话已完成才出现）</w:t>
      </w:r>
    </w:p>
    <w:p w14:paraId="7474C757">
      <w:r>
        <w:t xml:space="preserve">  A 核对相机迁移编号，追查生日影像。</w:t>
      </w:r>
    </w:p>
    <w:p w14:paraId="17670D48">
      <w:r>
        <w:t xml:space="preserve">  B 问小意为什么不肯换掉奇奇。</w:t>
      </w:r>
    </w:p>
    <w:p w14:paraId="00B88AB6">
      <w:r>
        <w:rPr>
          <w:b/>
        </w:rPr>
        <w:t>【A】零：先看编号。能把我送到下一份原始文件的东西，比宣传页管用。</w:t>
      </w:r>
    </w:p>
    <w:p w14:paraId="4DFC6E20">
      <w:r>
        <w:t>小意：这儿有个备份标签。我和奇奇的照片也在同一批。</w:t>
      </w:r>
    </w:p>
    <w:p w14:paraId="299665D1">
      <w:r>
        <w:rPr>
          <w:b/>
        </w:rPr>
        <w:t>【B】零：新的也会摇尾巴。你为什么一定要这只？</w:t>
      </w:r>
    </w:p>
    <w:p w14:paraId="710BB0B2">
      <w:r>
        <w:t>小意：新的是新的。可它没陪我等妈妈回家，也不知道我怕打雷。</w:t>
      </w:r>
    </w:p>
    <w:p w14:paraId="0F1F627E">
      <w:r>
        <w:t>零：好。那我不建议你换新的。我们找原来的。</w:t>
      </w:r>
    </w:p>
    <w:p w14:paraId="55D80593">
      <w:r>
        <w:t>小意：照片标签在这里。你要找的编号可能也在里面。</w:t>
      </w:r>
    </w:p>
    <w:p w14:paraId="743C1C30">
      <w:r>
        <w:rPr>
          <w:b/>
        </w:rPr>
        <w:t>【汇合】两路均得到相同迁移编号；不惩罚先查事实的玩家。</w:t>
      </w:r>
    </w:p>
    <w:p w14:paraId="405B611B">
      <w:r>
        <w:rPr>
          <w:b/>
        </w:rPr>
        <w:t>【S1门槛】初遇张师傅＋五件碎片对话读完＋老电脑目录恢复后显示“前往消费幻境”。拾取物品不直接让场景结束；最后一个对白关闭后才显示出口。</w:t>
      </w:r>
    </w:p>
    <w:p w14:paraId="5F54666E">
      <w:r>
        <w:rPr>
          <w:b/>
        </w:rPr>
        <w:t>【S2门槛】初遇小意之后，可点击已出现的奇奇线索；四件常规碎片对话读完后，奇奇一定出现。找到奇奇＋重逢对白＋宠物蛋入册后才开放出口，不能收集四件就跳过奇奇离开。</w:t>
      </w:r>
    </w:p>
    <w:p w14:paraId="7BE23683">
      <w:r>
        <w:rPr>
          <w:b/>
        </w:rPr>
        <w:t>【S3固定播放次序】第二件常规碎片对白结束，排入生日照片；第四件对白结束，排入生日录像；第五件对白结束且前两段都已读完，排入最终处理日志。正在播放时不接受新拾取。乱序拾取不改变三段证据的顺序。</w:t>
      </w:r>
    </w:p>
    <w:p w14:paraId="2CB732F7">
      <w:r>
        <w:rPr>
          <w:b/>
        </w:rPr>
        <w:t>【来源说明】遗忘回廊设备是记忆归档的检索节点；生日影像由S2相机编号和S1目录索引交叉检索，不宣称照片真实存储在任意一个掌机或宠物中。</w:t>
      </w:r>
    </w:p>
    <w:p w14:paraId="64CB9E08">
      <w:r>
        <w:rPr>
          <w:b/>
        </w:rPr>
        <w:t>【物品阅读】新增“查看记忆记录”入口，能重读已读内容。首次物品对话必须存在，不能只让玩家自己去记录册找。</w:t>
      </w:r>
    </w:p>
    <w:p w14:paraId="652D7131">
      <w:pPr>
        <w:pStyle w:val="4"/>
      </w:pPr>
      <w:r>
        <w:t>正式结局页A：《明天还得上班》</w:t>
      </w:r>
    </w:p>
    <w:p w14:paraId="6F265047">
      <w:r>
        <w:rPr>
          <w:b/>
        </w:rPr>
        <w:t>【演出／触发】隐藏路线完成共同录音后显示；不立即跳到致敬。</w:t>
      </w:r>
    </w:p>
    <w:p w14:paraId="711D5D05">
      <w:r>
        <w:t>结局说明：本批记录暂时躲过了销毁。它们还没有回到主人手里，零留下了下一次来找它们的路。</w:t>
      </w:r>
    </w:p>
    <w:p w14:paraId="46B9643D">
      <w:r>
        <w:t>状态：账号仍可用；记录隐藏；原主暂时不可访问；仍存在再次清理风险。</w:t>
      </w:r>
    </w:p>
    <w:p w14:paraId="71CAC897">
      <w:r>
        <w:t>按钮：进入“致敬过期未来”／回到终幕选择／从头重新开始／返回主菜单。</w:t>
      </w:r>
    </w:p>
    <w:p w14:paraId="4A0A6D56">
      <w:pPr>
        <w:pStyle w:val="4"/>
      </w:pPr>
      <w:r>
        <w:t>正式结局页B：《账号已停用》</w:t>
      </w:r>
    </w:p>
    <w:p w14:paraId="0C84C969">
      <w:r>
        <w:rPr>
          <w:b/>
        </w:rPr>
        <w:t>【演出／触发】公开路线完成共同录音后显示；不暗示已改变整个社会。</w:t>
      </w:r>
    </w:p>
    <w:p w14:paraId="1AD9FDD2">
      <w:r>
        <w:t>结局说明：销毁队列暂时冻结，复核仍在等待。零付出了账号权限，换来一次不能被悄悄跳过的询问。</w:t>
      </w:r>
    </w:p>
    <w:p w14:paraId="060D21E1">
      <w:r>
        <w:t>状态：账号资格暂停；本批记录冻结；私人内容未公开；等待原主复核。</w:t>
      </w:r>
    </w:p>
    <w:p w14:paraId="4FA6F52C">
      <w:r>
        <w:t>按钮：进入“致敬过期未来”／回到终幕选择／从头重新开始／返回主菜单。</w:t>
      </w:r>
    </w:p>
    <w:p w14:paraId="503D076D">
      <w:r>
        <w:rPr>
          <w:b/>
        </w:rPr>
        <w:t>【返回规则】“回到终幕选择”恢复到E01，保留全部探索记录、已读台词及线索；清除上一条正式路线结果。它是供玩家比较故事的回放，不表示零在同一条时间线上撤回申诉。</w:t>
      </w:r>
    </w:p>
    <w:p w14:paraId="51BB9E99">
      <w:r>
        <w:rPr>
          <w:b/>
        </w:rPr>
        <w:t>【停顿】生日录音结束后的“……”为独立对白页，玩家自行继续；情感收尾不插主管电话或新笑话。</w:t>
      </w:r>
    </w:p>
    <w:p w14:paraId="1E83F500">
      <w:r>
        <w:rPr>
          <w:b/>
        </w:rPr>
        <w:t>【旧内容替换范围】旧序幕、旧终幕、旧NPC弹窗台词、旧碎片剧情说明、奇奇随机狗语、与当前目标冲突的加载提示均须清点。设备常识只保留在可选资料中，不冒充主线；脚本确认后建立逐节点清单，检查双入口都只调用确认稿。</w:t>
      </w:r>
    </w:p>
    <w:p w14:paraId="656D6A0E">
      <w:r>
        <w:rPr>
          <w:b/>
        </w:rPr>
        <w:t>【审阅方式】可按节点编号提出修改，例如“P04删去C的提示”“S2相机换一句吐槽”“E03保留账号但降权”。没有确认的新增细节继续作为提案，不自动进入代码。</w:t>
      </w:r>
    </w:p>
    <w:p w14:paraId="0B1DFF59">
      <w:pPr>
        <w:pStyle w:val="3"/>
      </w:pPr>
      <w:r>
        <w:t>十四、素材与演出占位</w:t>
      </w:r>
    </w:p>
    <w:p w14:paraId="761F1C52">
      <w:r>
        <w:t>可复用：三个地图背景、控制台图、零／小意／奇奇图、现有15件设备图片。张师傅目前无立绘，不强行用零代替。</w:t>
      </w:r>
    </w:p>
    <w:p w14:paraId="03A82580">
      <w:r>
        <w:t>待补素材：十岁零的生日照片（母亲只露扶蛋糕的手）、磁带手写标签、清除日志面板；母亲和童年零的生日录音可先用完整文字占位。</w:t>
      </w:r>
    </w:p>
    <w:p w14:paraId="132C732E">
      <w:r>
        <w:t>人物差分建议：零的夜班疲惫、警觉、认真聆听三种；不作为脚本成立的硬条件。</w:t>
      </w:r>
    </w:p>
    <w:p w14:paraId="6985C820">
      <w:r>
        <w:t>录音演出：唱错一音—母亲笑—想重录—童年零阻止删除—完整重唱—生日愿望。序幕只给前一小段，回廊播到卡住，共同收尾才完整播放。</w:t>
      </w:r>
    </w:p>
    <w:p w14:paraId="7772EC72">
      <w:r>
        <w:t>历史口径：隔离区重建不同时代的记忆；2078年家庭仍使用旧介质或旧设备收藏不构成所有设备都在同一年生产。避免使用“最早”“首款”等未经核实的绝对化设备常识。</w:t>
      </w:r>
    </w:p>
    <w:p w14:paraId="49FF1D08">
      <w:r>
        <w:t>本稿未添加新图片或音频，也未改任何HTML、CSS、JavaScript。</w:t>
      </w:r>
    </w:p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6B61C0"/>
    <w:rsid w:val="5FF27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微软雅黑" w:hAnsi="微软雅黑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B3B4C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B3B4C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B3B4C"/>
      <w:spacing w:val="5"/>
      <w:kern w:val="28"/>
      <w:sz w:val="48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1640</Words>
  <Characters>1679</Characters>
  <Lines>0</Lines>
  <Paragraphs>0</Paragraphs>
  <TotalTime>30</TotalTime>
  <ScaleCrop>false</ScaleCrop>
  <LinksUpToDate>false</LinksUpToDate>
  <CharactersWithSpaces>1715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月野兔叽</cp:lastModifiedBy>
  <dcterms:modified xsi:type="dcterms:W3CDTF">2026-10-14T13:15:40Z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eyJoZGlkIjoiYTAzM2Q4ZDBiN2VkYjhjYTkyMGUyODJkNWU4ZmI3YjYiLCJ1c2VySWQiOiIxMjM0NzQ4MTUyIn0=</vt:lpwstr>
  </property>
  <property fmtid="{D5CDD505-2E9C-101B-9397-08002B2CF9AE}" pid="3" name="KSOProductBuildVer">
    <vt:lpwstr>2052-12.1.0.28505</vt:lpwstr>
  </property>
  <property fmtid="{D5CDD505-2E9C-101B-9397-08002B2CF9AE}" pid="4" name="ICV">
    <vt:lpwstr>F716704A2BE741F8A6D704F3C615EADC_12</vt:lpwstr>
  </property>
</Properties>
</file>